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20" w:lineRule="exact"/>
        <w:ind w:left="111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id="_x0000_s1026" o:spid="_x0000_s1026" o:spt="203" style="height:1pt;width:514.3pt;" coordsize="10286,20">
            <o:lock v:ext="edit"/>
            <v:rect id="_x0000_s1027" o:spid="_x0000_s1027" o:spt="1" style="position:absolute;left:0;top:0;height:20;width:10286;" fillcolor="#1A409A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6"/>
      </w:pPr>
      <w:r>
        <w:rPr>
          <w:color w:val="1A409A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SHAMEER.M</w:t>
      </w:r>
    </w:p>
    <w:p>
      <w:pPr>
        <w:pStyle w:val="5"/>
        <w:spacing w:before="2"/>
        <w:rPr>
          <w:rFonts w:ascii="Times New Roman"/>
          <w:b/>
          <w:sz w:val="13"/>
        </w:rPr>
      </w:pPr>
      <w:r>
        <w:pict>
          <v:shape id="_x0000_s1028" o:spid="_x0000_s1028" style="position:absolute;left:0pt;margin-left:40.55pt;margin-top:9.55pt;height:5.05pt;width:514.3pt;mso-position-horizontal-relative:page;mso-wrap-distance-bottom:0pt;mso-wrap-distance-top:0pt;z-index:-251648000;mso-width-relative:page;mso-height-relative:page;" fillcolor="#1A409A" filled="t" stroked="f" coordorigin="811,191" coordsize="10286,101" path="m11097,232l811,232,811,292,11097,292,11097,232xm11097,191l811,191,811,211,11097,211,11097,191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</w:p>
    <w:p>
      <w:pPr>
        <w:pStyle w:val="5"/>
        <w:spacing w:before="3"/>
        <w:rPr>
          <w:rFonts w:ascii="Times New Roman"/>
          <w:b/>
          <w:sz w:val="10"/>
        </w:rPr>
      </w:pPr>
    </w:p>
    <w:p>
      <w:pPr>
        <w:spacing w:before="92"/>
        <w:ind w:left="770" w:leftChars="0" w:right="2148" w:hanging="770" w:hangingChars="350"/>
        <w:jc w:val="center"/>
        <w:rPr>
          <w:rFonts w:ascii="Times New Roman" w:hAnsi="Times New Roman"/>
          <w:sz w:val="22"/>
        </w:rPr>
      </w:pPr>
      <w:r>
        <w:rPr>
          <w:rFonts w:hint="default" w:ascii="Times New Roman" w:hAnsi="Times New Roman"/>
          <w:b/>
          <w:bCs/>
          <w:sz w:val="22"/>
          <w:lang w:val="en-IN"/>
        </w:rPr>
        <w:t xml:space="preserve">                             </w:t>
      </w:r>
      <w:r>
        <w:rPr>
          <w:rFonts w:ascii="Times New Roman" w:hAnsi="Times New Roman"/>
          <w:b/>
          <w:bCs/>
          <w:color w:val="558ED5" w:themeColor="text2" w:themeTint="99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Thiruvallur</w:t>
      </w:r>
      <w:r>
        <w:rPr>
          <w:rFonts w:ascii="Times New Roman" w:hAnsi="Times New Roman"/>
          <w:b/>
          <w:bCs/>
          <w:color w:val="558ED5" w:themeColor="text2" w:themeTint="99"/>
          <w:spacing w:val="2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ascii="Times New Roman" w:hAnsi="Times New Roman"/>
          <w:b/>
          <w:bCs/>
          <w:color w:val="558ED5" w:themeColor="text2" w:themeTint="99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</w:t>
      </w:r>
      <w:r>
        <w:rPr>
          <w:rFonts w:ascii="Times New Roman" w:hAnsi="Times New Roman"/>
          <w:b/>
          <w:bCs/>
          <w:color w:val="558ED5" w:themeColor="text2" w:themeTint="99"/>
          <w:spacing w:val="1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ascii="Times New Roman" w:hAnsi="Times New Roman"/>
          <w:b/>
          <w:bCs/>
          <w:color w:val="558ED5" w:themeColor="text2" w:themeTint="99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602001</w:t>
      </w:r>
      <w:r>
        <w:rPr>
          <w:rFonts w:ascii="Times New Roman" w:hAnsi="Times New Roman"/>
          <w:b/>
          <w:bCs/>
          <w:color w:val="558ED5" w:themeColor="text2" w:themeTint="99"/>
          <w:spacing w:val="5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ascii="Times New Roman" w:hAnsi="Times New Roman"/>
          <w:b/>
          <w:bCs/>
          <w:color w:val="558ED5" w:themeColor="text2" w:themeTint="99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♦</w:t>
      </w:r>
      <w:r>
        <w:rPr>
          <w:rFonts w:ascii="Times New Roman" w:hAnsi="Times New Roman"/>
          <w:b/>
          <w:bCs/>
          <w:color w:val="558ED5" w:themeColor="text2" w:themeTint="99"/>
          <w:spacing w:val="59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ascii="Times New Roman" w:hAnsi="Times New Roman"/>
          <w:b/>
          <w:bCs/>
          <w:color w:val="558ED5" w:themeColor="text2" w:themeTint="99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8148743217</w:t>
      </w:r>
      <w:r>
        <w:rPr>
          <w:rFonts w:ascii="Times New Roman" w:hAnsi="Times New Roman"/>
          <w:b/>
          <w:bCs/>
          <w:color w:val="558ED5" w:themeColor="text2" w:themeTint="99"/>
          <w:spacing w:val="2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ascii="Times New Roman" w:hAnsi="Times New Roman"/>
          <w:b/>
          <w:bCs/>
          <w:color w:val="558ED5" w:themeColor="text2" w:themeTint="99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♦</w:t>
      </w:r>
      <w:r>
        <w:rPr>
          <w:rFonts w:ascii="Times New Roman" w:hAnsi="Times New Roman"/>
          <w:b/>
          <w:bCs/>
          <w:color w:val="558ED5" w:themeColor="text2" w:themeTint="99"/>
          <w:spacing w:val="59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begin"/>
      </w:r>
      <w:r>
        <w:rPr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instrText xml:space="preserve"> HYPERLINK "mailto:m.shameer.1912@gmail.com" \h </w:instrText>
      </w:r>
      <w:r>
        <w:rPr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separate"/>
      </w:r>
      <w:r>
        <w:rPr>
          <w:rFonts w:ascii="Times New Roman" w:hAnsi="Times New Roman"/>
          <w:b/>
          <w:bCs/>
          <w:color w:val="558ED5" w:themeColor="text2" w:themeTint="99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m.shameer.1912@gmail.com</w:t>
      </w:r>
      <w:r>
        <w:rPr>
          <w:rFonts w:ascii="Times New Roman" w:hAnsi="Times New Roman"/>
          <w:b/>
          <w:bCs/>
          <w:color w:val="558ED5" w:themeColor="text2" w:themeTint="99"/>
          <w:sz w:val="2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end"/>
      </w:r>
    </w:p>
    <w:p>
      <w:pPr>
        <w:pStyle w:val="5"/>
        <w:spacing w:before="4"/>
        <w:rPr>
          <w:rFonts w:ascii="Times New Roman"/>
          <w:sz w:val="22"/>
        </w:rPr>
      </w:pPr>
    </w:p>
    <w:p>
      <w:pPr>
        <w:spacing w:before="0"/>
        <w:ind w:left="2295" w:right="2148" w:firstLine="0"/>
        <w:jc w:val="center"/>
        <w:rPr>
          <w:rFonts w:ascii="Times New Roman"/>
          <w:b/>
          <w:sz w:val="22"/>
        </w:rPr>
      </w:pPr>
      <w:r>
        <w:rPr>
          <w:color w:val="0070C0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29" o:spid="_x0000_s1029" o:spt="1" style="position:absolute;left:0pt;margin-left:44.5pt;margin-top:9.45pt;height:0.7pt;width:192.4pt;mso-position-horizontal-relative:page;z-index:251660288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:color w:val="0070C0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30" o:spid="_x0000_s1030" o:spt="1" style="position:absolute;left:0pt;margin-left:370.75pt;margin-top:9.45pt;height:0.7pt;width:182.4pt;mso-position-horizontal-relative:page;z-index:251661312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:rFonts w:ascii="Times New Roman"/>
          <w:b/>
          <w:color w:val="0070C0"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C</w:t>
      </w:r>
      <w:r>
        <w:rPr>
          <w:rFonts w:ascii="Times New Roman"/>
          <w:b/>
          <w:color w:val="0070C0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AREER</w:t>
      </w:r>
      <w:r>
        <w:rPr>
          <w:rFonts w:ascii="Times New Roman"/>
          <w:b/>
          <w:color w:val="0070C0"/>
          <w:spacing w:val="-3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  <w:r>
        <w:rPr>
          <w:rFonts w:ascii="Times New Roman"/>
          <w:b/>
          <w:color w:val="0070C0"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O</w:t>
      </w:r>
      <w:r>
        <w:rPr>
          <w:rFonts w:ascii="Times New Roman"/>
          <w:b/>
          <w:color w:val="0070C0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BJECTIVE</w:t>
      </w:r>
    </w:p>
    <w:p>
      <w:pPr>
        <w:pStyle w:val="5"/>
        <w:spacing w:before="4"/>
        <w:rPr>
          <w:rFonts w:ascii="Times New Roman"/>
          <w:b/>
          <w:sz w:val="23"/>
        </w:rPr>
      </w:pPr>
    </w:p>
    <w:p>
      <w:pPr>
        <w:pStyle w:val="5"/>
        <w:spacing w:before="90" w:line="278" w:lineRule="auto"/>
        <w:ind w:left="140" w:right="327"/>
        <w:jc w:val="both"/>
        <w:rPr>
          <w:rFonts w:hint="default" w:ascii="Cambria" w:hAnsi="Cambria" w:eastAsia="Calibri" w:cs="Cambria"/>
          <w:spacing w:val="-5"/>
          <w:sz w:val="24"/>
          <w:szCs w:val="22"/>
          <w:lang w:val="en-IN" w:eastAsia="en-US" w:bidi="ar-SA"/>
        </w:rPr>
      </w:pPr>
      <w:r>
        <w:rPr>
          <w:rFonts w:hint="default" w:ascii="Cambria" w:hAnsi="Cambria" w:eastAsia="Calibri" w:cs="Cambria"/>
          <w:spacing w:val="-5"/>
          <w:sz w:val="24"/>
          <w:szCs w:val="22"/>
          <w:lang w:val="en-IN" w:eastAsia="en-US" w:bidi="ar-SA"/>
        </w:rPr>
        <w:t>In search of a challenging job position as an Automation test engineer in a well-reputed institution, where my automation skills and overall experience could be judged and tested efficiently. Wish to be a part of a growing organization, and prove an asset to them.</w:t>
      </w:r>
    </w:p>
    <w:p>
      <w:pPr>
        <w:spacing w:before="200"/>
        <w:ind w:left="2063" w:right="2148" w:firstLine="0"/>
        <w:jc w:val="center"/>
        <w:rPr>
          <w:rFonts w:ascii="Times New Roman"/>
          <w:b/>
          <w:sz w:val="16"/>
        </w:rPr>
      </w:pPr>
      <w:r>
        <w:rPr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31" o:spid="_x0000_s1031" o:spt="1" style="position:absolute;left:0pt;margin-left:44.5pt;margin-top:19.45pt;height:0.7pt;width:214.95pt;mso-position-horizontal-relative:page;z-index:251661312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32" o:spid="_x0000_s1032" o:spt="1" style="position:absolute;left:0pt;margin-left:336.3pt;margin-top:19.45pt;height:0.7pt;width:216.85pt;mso-position-horizontal-relative:page;z-index:251662336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:rFonts w:ascii="Times New Roman"/>
          <w:b/>
          <w:color w:val="1A409A"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S</w:t>
      </w:r>
      <w:r>
        <w:rPr>
          <w:rFonts w:ascii="Times New Roman"/>
          <w:b/>
          <w:color w:val="1A409A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UMMARY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799" w:right="0" w:hanging="432"/>
        <w:jc w:val="left"/>
        <w:textAlignment w:val="auto"/>
        <w:rPr>
          <w:rFonts w:hint="default" w:ascii="Cambria" w:hAnsi="Cambria" w:eastAsia="Calibri" w:cs="Cambria"/>
          <w:b/>
          <w:spacing w:val="-6"/>
          <w:sz w:val="24"/>
          <w:szCs w:val="22"/>
          <w:lang w:val="en-US" w:eastAsia="en-US" w:bidi="ar-SA"/>
        </w:rPr>
      </w:pPr>
      <w:r>
        <w:rPr>
          <w:rFonts w:hint="default" w:ascii="Cambria" w:hAnsi="Cambria" w:cs="Cambria"/>
          <w:b/>
          <w:sz w:val="24"/>
        </w:rPr>
        <w:t>3.</w:t>
      </w:r>
      <w:r>
        <w:rPr>
          <w:rFonts w:hint="default" w:ascii="Cambria" w:hAnsi="Cambria" w:cs="Cambria"/>
          <w:b/>
          <w:sz w:val="24"/>
          <w:lang w:val="en-IN"/>
        </w:rPr>
        <w:t>11</w:t>
      </w:r>
      <w:r>
        <w:rPr>
          <w:rFonts w:hint="default" w:ascii="Cambria" w:hAnsi="Cambria" w:cs="Cambria"/>
          <w:b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years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 experience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pacing w:val="-5"/>
          <w:sz w:val="24"/>
          <w:lang w:val="en-IN"/>
        </w:rPr>
        <w:t>as a Software tester in both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Automation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Manual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Testing.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799" w:right="0" w:hanging="432"/>
        <w:jc w:val="left"/>
        <w:textAlignment w:val="auto"/>
        <w:rPr>
          <w:rFonts w:hint="default" w:ascii="Cambria" w:hAnsi="Cambria" w:eastAsia="Calibri" w:cs="Cambria"/>
          <w:sz w:val="24"/>
        </w:rPr>
      </w:pPr>
      <w:r>
        <w:rPr>
          <w:rFonts w:hint="default" w:ascii="Cambria" w:hAnsi="Cambria" w:eastAsia="Calibri" w:cs="Cambria"/>
          <w:sz w:val="24"/>
          <w:lang w:val="en-US" w:eastAsia="zh-CN"/>
        </w:rPr>
        <w:t>Expertise in Manual Testing (Functional Testing, Integration Testing, System Testing,</w:t>
      </w:r>
      <w:r>
        <w:rPr>
          <w:rFonts w:hint="default" w:ascii="Cambria" w:hAnsi="Cambria" w:eastAsia="Calibri" w:cs="Cambria"/>
          <w:sz w:val="24"/>
          <w:lang w:val="en-IN" w:eastAsia="zh-CN"/>
        </w:rPr>
        <w:t xml:space="preserve"> </w:t>
      </w:r>
      <w:r>
        <w:rPr>
          <w:rFonts w:hint="default" w:ascii="Cambria" w:hAnsi="Cambria" w:eastAsia="Calibri" w:cs="Cambria"/>
          <w:sz w:val="24"/>
          <w:lang w:val="en-US" w:eastAsia="zh-CN"/>
        </w:rPr>
        <w:t>DB Testing, Regression Testing, Smoke Testing, Sanity Testing, End to End Testing).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799" w:right="0" w:hanging="432"/>
        <w:jc w:val="left"/>
        <w:textAlignment w:val="auto"/>
        <w:rPr>
          <w:rFonts w:hint="default" w:ascii="Cambria" w:hAnsi="Cambria" w:eastAsia="Calibri" w:cs="Cambria"/>
          <w:sz w:val="24"/>
          <w:lang w:val="en-US" w:eastAsia="zh-CN"/>
        </w:rPr>
      </w:pPr>
      <w:r>
        <w:rPr>
          <w:rFonts w:hint="default" w:ascii="Cambria" w:hAnsi="Cambria" w:eastAsia="Calibri" w:cs="Cambria"/>
          <w:b/>
          <w:bCs/>
          <w:sz w:val="24"/>
          <w:lang w:val="en-IN" w:eastAsia="zh-CN"/>
        </w:rPr>
        <w:t xml:space="preserve">Possess in-depth </w:t>
      </w:r>
      <w:r>
        <w:rPr>
          <w:rFonts w:hint="default" w:ascii="Cambria" w:hAnsi="Cambria" w:eastAsia="Calibri" w:cs="Cambria"/>
          <w:sz w:val="24"/>
          <w:lang w:val="en-US" w:eastAsia="zh-CN"/>
        </w:rPr>
        <w:t xml:space="preserve">experience in </w:t>
      </w:r>
      <w:r>
        <w:rPr>
          <w:rFonts w:hint="default" w:ascii="Cambria" w:hAnsi="Cambria" w:eastAsia="Calibri" w:cs="Cambria"/>
          <w:b/>
          <w:bCs/>
          <w:sz w:val="24"/>
          <w:lang w:val="en-US" w:eastAsia="zh-CN"/>
        </w:rPr>
        <w:t>Cucumber, TestNG, Junit, POM and Data driven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" w:line="269" w:lineRule="auto"/>
        <w:ind w:left="796"/>
        <w:textAlignment w:val="auto"/>
        <w:rPr>
          <w:rFonts w:hint="default" w:ascii="Cambria" w:hAnsi="Cambria" w:eastAsia="Calibri" w:cs="Cambria"/>
          <w:sz w:val="24"/>
          <w:szCs w:val="22"/>
          <w:lang w:val="en-IN" w:eastAsia="zh-CN" w:bidi="ar-SA"/>
        </w:rPr>
      </w:pPr>
      <w:r>
        <w:rPr>
          <w:rFonts w:hint="default" w:ascii="Cambria" w:hAnsi="Cambria" w:eastAsia="Calibri" w:cs="Cambria"/>
          <w:sz w:val="24"/>
          <w:szCs w:val="22"/>
          <w:lang w:val="en-IN" w:eastAsia="zh-CN" w:bidi="ar-SA"/>
        </w:rPr>
        <w:t>frameworks.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799" w:right="0" w:hanging="432"/>
        <w:jc w:val="left"/>
        <w:textAlignment w:val="auto"/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</w:pP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 xml:space="preserve">Good in preparing the </w:t>
      </w:r>
      <w:r>
        <w:rPr>
          <w:rFonts w:hint="default" w:ascii="Cambria" w:hAnsi="Cambria" w:eastAsia="Calibri" w:cs="Cambria"/>
          <w:b/>
          <w:bCs/>
          <w:sz w:val="24"/>
          <w:lang w:val="en-IN" w:eastAsia="zh-CN"/>
        </w:rPr>
        <w:t>Selenium</w:t>
      </w: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 xml:space="preserve"> automation </w:t>
      </w:r>
      <w:r>
        <w:rPr>
          <w:rFonts w:hint="default" w:ascii="Cambria" w:hAnsi="Cambria" w:eastAsia="Calibri" w:cs="Cambria"/>
          <w:b/>
          <w:bCs/>
          <w:sz w:val="24"/>
          <w:lang w:val="en-IN" w:eastAsia="zh-CN"/>
        </w:rPr>
        <w:t>test scripts</w:t>
      </w: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 xml:space="preserve"> with java for automating the web based applications for the given user stories.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799" w:right="0" w:hanging="432"/>
        <w:jc w:val="left"/>
        <w:textAlignment w:val="auto"/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</w:pP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>Working experience in all phases of</w:t>
      </w:r>
      <w:r>
        <w:rPr>
          <w:rFonts w:hint="default" w:ascii="Cambria" w:hAnsi="Cambria" w:eastAsia="Calibri" w:cs="Cambria"/>
          <w:b/>
          <w:bCs/>
          <w:sz w:val="24"/>
          <w:lang w:val="en-IN" w:eastAsia="zh-CN"/>
        </w:rPr>
        <w:t xml:space="preserve"> Agile-Scrum</w:t>
      </w: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 xml:space="preserve"> methodology, actively participated in </w:t>
      </w:r>
      <w:r>
        <w:rPr>
          <w:rFonts w:hint="default" w:ascii="Cambria" w:hAnsi="Cambria" w:eastAsia="Calibri" w:cs="Cambria"/>
          <w:b/>
          <w:bCs/>
          <w:sz w:val="24"/>
          <w:lang w:val="en-IN" w:eastAsia="zh-CN"/>
        </w:rPr>
        <w:t>agile ceremonies</w:t>
      </w: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>.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799" w:right="0" w:hanging="432"/>
        <w:jc w:val="left"/>
        <w:textAlignment w:val="auto"/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</w:pP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>Having Experience in preparing and developing Automation Test Scripts and Test Cases.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799" w:right="0" w:hanging="432"/>
        <w:jc w:val="left"/>
        <w:textAlignment w:val="auto"/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</w:pP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>Good in understanding User stories and analyzing them.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799" w:right="0" w:hanging="432"/>
        <w:jc w:val="left"/>
        <w:textAlignment w:val="auto"/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</w:pPr>
      <w:r>
        <w:rPr>
          <w:rFonts w:hint="default" w:ascii="Cambria" w:hAnsi="Cambria" w:eastAsia="Calibri" w:cs="Cambria"/>
          <w:b/>
          <w:bCs/>
          <w:sz w:val="24"/>
          <w:lang w:val="en-IN" w:eastAsia="zh-CN"/>
        </w:rPr>
        <w:t>Possess in-depth</w:t>
      </w: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 xml:space="preserve"> experience in reporting defects and follow up in</w:t>
      </w:r>
      <w:r>
        <w:rPr>
          <w:rFonts w:hint="default" w:ascii="Cambria" w:hAnsi="Cambria" w:eastAsia="Calibri" w:cs="Cambria"/>
          <w:b/>
          <w:bCs/>
          <w:sz w:val="24"/>
          <w:lang w:val="en-IN" w:eastAsia="zh-CN"/>
        </w:rPr>
        <w:t xml:space="preserve"> Bug Life Cycle</w:t>
      </w: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>.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799" w:right="0" w:hanging="432"/>
        <w:jc w:val="left"/>
        <w:textAlignment w:val="auto"/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</w:pP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 xml:space="preserve">Having hands-on experience in </w:t>
      </w:r>
      <w:r>
        <w:rPr>
          <w:rFonts w:hint="default" w:ascii="Cambria" w:hAnsi="Cambria" w:eastAsia="Calibri" w:cs="Cambria"/>
          <w:b/>
          <w:bCs/>
          <w:sz w:val="24"/>
          <w:lang w:val="en-IN" w:eastAsia="zh-CN"/>
        </w:rPr>
        <w:t>API REST</w:t>
      </w: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 xml:space="preserve"> Assured Framework, </w:t>
      </w:r>
      <w:r>
        <w:rPr>
          <w:rFonts w:hint="default" w:ascii="Cambria" w:hAnsi="Cambria" w:eastAsia="Calibri" w:cs="Cambria"/>
          <w:b/>
          <w:bCs/>
          <w:sz w:val="24"/>
          <w:lang w:val="en-IN" w:eastAsia="zh-CN"/>
        </w:rPr>
        <w:t>[GET/ POST/ PUT/ PATCH/ DELETE]</w:t>
      </w: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 xml:space="preserve"> as part of automation of services testing.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799" w:right="0" w:hanging="432"/>
        <w:jc w:val="left"/>
        <w:textAlignment w:val="auto"/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</w:pP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 xml:space="preserve">Expertise in identifying elements in web pages by using </w:t>
      </w:r>
      <w:r>
        <w:rPr>
          <w:rFonts w:hint="default" w:ascii="Cambria" w:hAnsi="Cambria" w:eastAsia="Calibri" w:cs="Cambria"/>
          <w:b/>
          <w:bCs/>
          <w:sz w:val="24"/>
          <w:lang w:val="en-IN" w:eastAsia="zh-CN"/>
        </w:rPr>
        <w:t>Selenium locators</w:t>
      </w: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>.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799" w:right="0" w:hanging="432"/>
        <w:jc w:val="left"/>
        <w:textAlignment w:val="auto"/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</w:pP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 xml:space="preserve">Having experience in </w:t>
      </w:r>
      <w:r>
        <w:rPr>
          <w:rFonts w:hint="default" w:ascii="Cambria" w:hAnsi="Cambria" w:eastAsia="Calibri" w:cs="Cambria"/>
          <w:b/>
          <w:bCs/>
          <w:sz w:val="24"/>
          <w:lang w:val="en-IN" w:eastAsia="zh-CN"/>
        </w:rPr>
        <w:t>Maven Build tool.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799" w:right="0" w:hanging="432"/>
        <w:jc w:val="left"/>
        <w:textAlignment w:val="auto"/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</w:pP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 xml:space="preserve">Experience in working with Test/Defect management tools like </w:t>
      </w:r>
      <w:r>
        <w:rPr>
          <w:rFonts w:hint="default" w:ascii="Cambria" w:hAnsi="Cambria" w:eastAsia="Calibri" w:cs="Cambria"/>
          <w:b/>
          <w:bCs/>
          <w:sz w:val="24"/>
          <w:lang w:val="en-IN" w:eastAsia="zh-CN"/>
        </w:rPr>
        <w:t xml:space="preserve">JIRA </w:t>
      </w: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>and also in</w:t>
      </w:r>
    </w:p>
    <w:p>
      <w:pPr>
        <w:pStyle w:val="8"/>
        <w:keepNext w:val="0"/>
        <w:keepLines w:val="0"/>
        <w:pageBreakBefore w:val="0"/>
        <w:widowControl w:val="0"/>
        <w:numPr>
          <w:numId w:val="0"/>
        </w:numPr>
        <w:tabs>
          <w:tab w:val="left" w:pos="799"/>
          <w:tab w:val="left" w:pos="8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after="0" w:line="269" w:lineRule="auto"/>
        <w:ind w:left="367" w:leftChars="0" w:right="0" w:rightChars="0"/>
        <w:jc w:val="left"/>
        <w:textAlignment w:val="auto"/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</w:pPr>
      <w:r>
        <w:rPr>
          <w:rFonts w:hint="default" w:ascii="Cambria" w:hAnsi="Cambria" w:eastAsia="Calibri" w:cs="Cambria"/>
          <w:b w:val="0"/>
          <w:bCs w:val="0"/>
          <w:sz w:val="24"/>
          <w:lang w:val="en-IN" w:eastAsia="zh-CN"/>
        </w:rPr>
        <w:tab/>
        <w:t>GIT.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795"/>
          <w:tab w:val="left" w:pos="79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97" w:after="0" w:line="269" w:lineRule="auto"/>
        <w:ind w:left="796" w:right="0" w:hanging="428"/>
        <w:jc w:val="left"/>
        <w:textAlignment w:val="auto"/>
        <w:rPr>
          <w:rFonts w:hint="default" w:ascii="Cambria" w:hAnsi="Cambria" w:cs="Cambria"/>
          <w:sz w:val="18"/>
        </w:rPr>
      </w:pPr>
      <w:r>
        <w:rPr>
          <w:rFonts w:hint="default" w:ascii="Cambria" w:hAnsi="Cambria" w:cs="Cambria"/>
          <w:b/>
          <w:bCs/>
          <w:i w:val="0"/>
          <w:iCs/>
          <w:sz w:val="24"/>
          <w:szCs w:val="24"/>
          <w:lang w:val="en-IN"/>
        </w:rPr>
        <w:t>Possess in-depth</w:t>
      </w:r>
      <w:r>
        <w:rPr>
          <w:rFonts w:hint="default" w:ascii="Cambria" w:hAnsi="Cambria" w:cs="Cambria"/>
          <w:i w:val="0"/>
          <w:iCs/>
          <w:sz w:val="24"/>
          <w:szCs w:val="24"/>
          <w:lang w:val="en-IN"/>
        </w:rPr>
        <w:t xml:space="preserve"> </w:t>
      </w:r>
      <w:r>
        <w:rPr>
          <w:rFonts w:hint="default" w:ascii="Cambria" w:hAnsi="Cambria" w:cs="Cambria"/>
          <w:sz w:val="24"/>
        </w:rPr>
        <w:t>knowledge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on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b/>
          <w:sz w:val="24"/>
        </w:rPr>
        <w:t>Object</w:t>
      </w:r>
      <w:r>
        <w:rPr>
          <w:rFonts w:hint="default" w:ascii="Cambria" w:hAnsi="Cambria" w:cs="Cambria"/>
          <w:b/>
          <w:spacing w:val="-6"/>
          <w:sz w:val="24"/>
        </w:rPr>
        <w:t xml:space="preserve"> </w:t>
      </w:r>
      <w:r>
        <w:rPr>
          <w:rFonts w:hint="default" w:ascii="Cambria" w:hAnsi="Cambria" w:cs="Cambria"/>
          <w:b/>
          <w:sz w:val="24"/>
        </w:rPr>
        <w:t>Oriented</w:t>
      </w:r>
      <w:r>
        <w:rPr>
          <w:rFonts w:hint="default" w:ascii="Cambria" w:hAnsi="Cambria" w:cs="Cambria"/>
          <w:b/>
          <w:spacing w:val="-4"/>
          <w:sz w:val="24"/>
        </w:rPr>
        <w:t xml:space="preserve"> </w:t>
      </w:r>
      <w:r>
        <w:rPr>
          <w:rFonts w:hint="default" w:ascii="Cambria" w:hAnsi="Cambria" w:cs="Cambria"/>
          <w:b/>
          <w:sz w:val="24"/>
        </w:rPr>
        <w:t>Programming</w:t>
      </w:r>
      <w:r>
        <w:rPr>
          <w:rFonts w:hint="default" w:ascii="Cambria" w:hAnsi="Cambria" w:cs="Cambria"/>
          <w:b/>
          <w:spacing w:val="-4"/>
          <w:sz w:val="24"/>
        </w:rPr>
        <w:t xml:space="preserve"> </w:t>
      </w:r>
      <w:r>
        <w:rPr>
          <w:rFonts w:hint="default" w:ascii="Cambria" w:hAnsi="Cambria" w:cs="Cambria"/>
          <w:b/>
          <w:sz w:val="24"/>
        </w:rPr>
        <w:t xml:space="preserve">(OOPS) </w:t>
      </w:r>
      <w:r>
        <w:rPr>
          <w:rFonts w:hint="default" w:ascii="Cambria" w:hAnsi="Cambria" w:cs="Cambria"/>
          <w:sz w:val="24"/>
        </w:rPr>
        <w:t>concept.</w:t>
      </w:r>
    </w:p>
    <w:p>
      <w:pPr>
        <w:spacing w:before="89"/>
        <w:ind w:left="4290" w:right="0" w:firstLine="0"/>
        <w:jc w:val="left"/>
        <w:rPr>
          <w:rFonts w:ascii="Times New Roman"/>
          <w:b/>
          <w:sz w:val="22"/>
        </w:rPr>
      </w:pPr>
      <w:r>
        <w:rPr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33" o:spid="_x0000_s1033" o:spt="1" style="position:absolute;left:0pt;margin-left:44.5pt;margin-top:13.9pt;height:0.7pt;width:196.7pt;mso-position-horizontal-relative:page;z-index:251662336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34" o:spid="_x0000_s1034" o:spt="1" style="position:absolute;left:0pt;margin-left:370.6pt;margin-top:13.9pt;height:0.7pt;width:182.5pt;mso-position-horizontal-relative:page;z-index:251663360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:rFonts w:ascii="Times New Roman"/>
          <w:b/>
          <w:color w:val="1A409A"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T</w:t>
      </w:r>
      <w:r>
        <w:rPr>
          <w:rFonts w:ascii="Times New Roman"/>
          <w:b/>
          <w:color w:val="1A409A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ECHNICAL</w:t>
      </w:r>
      <w:r>
        <w:rPr>
          <w:rFonts w:ascii="Times New Roman"/>
          <w:b/>
          <w:color w:val="1A409A"/>
          <w:spacing w:val="-2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  <w:r>
        <w:rPr>
          <w:rFonts w:ascii="Times New Roman"/>
          <w:b/>
          <w:color w:val="1A409A"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S</w:t>
      </w:r>
      <w:r>
        <w:rPr>
          <w:rFonts w:ascii="Times New Roman"/>
          <w:b/>
          <w:color w:val="1A409A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KILLS</w:t>
      </w:r>
    </w:p>
    <w:p>
      <w:pPr>
        <w:pStyle w:val="5"/>
        <w:rPr>
          <w:rFonts w:ascii="Times New Roman"/>
          <w:b/>
          <w:sz w:val="20"/>
        </w:rPr>
      </w:pPr>
    </w:p>
    <w:p>
      <w:pPr>
        <w:pStyle w:val="5"/>
        <w:spacing w:before="2"/>
        <w:rPr>
          <w:rFonts w:ascii="Times New Roman"/>
          <w:b/>
          <w:sz w:val="10"/>
        </w:rPr>
      </w:pPr>
    </w:p>
    <w:tbl>
      <w:tblPr>
        <w:tblStyle w:val="4"/>
        <w:tblW w:w="0" w:type="auto"/>
        <w:tblInd w:w="2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73"/>
        <w:gridCol w:w="50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3" w:hRule="atLeast"/>
        </w:trPr>
        <w:tc>
          <w:tcPr>
            <w:tcW w:w="5273" w:type="dxa"/>
          </w:tcPr>
          <w:p>
            <w:pPr>
              <w:pStyle w:val="9"/>
              <w:numPr>
                <w:ilvl w:val="0"/>
                <w:numId w:val="2"/>
              </w:numPr>
              <w:tabs>
                <w:tab w:val="left" w:pos="412"/>
              </w:tabs>
              <w:spacing w:before="0" w:after="0" w:line="273" w:lineRule="auto"/>
              <w:ind w:left="411" w:right="570" w:hanging="212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Automation Testing Tools : </w:t>
            </w:r>
            <w:r>
              <w:rPr>
                <w:sz w:val="24"/>
              </w:rPr>
              <w:t>Selenium Web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Driver.</w:t>
            </w:r>
          </w:p>
          <w:p>
            <w:pPr>
              <w:pStyle w:val="9"/>
              <w:numPr>
                <w:ilvl w:val="0"/>
                <w:numId w:val="2"/>
              </w:numPr>
              <w:tabs>
                <w:tab w:val="left" w:pos="412"/>
                <w:tab w:val="left" w:pos="3157"/>
              </w:tabs>
              <w:spacing w:before="0" w:after="0" w:line="273" w:lineRule="auto"/>
              <w:ind w:left="411" w:right="424" w:hanging="212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Languages/Framework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Java,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cucumber,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Junit,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TestNG and Data Driven.</w:t>
            </w:r>
          </w:p>
          <w:p>
            <w:pPr>
              <w:pStyle w:val="9"/>
              <w:numPr>
                <w:ilvl w:val="0"/>
                <w:numId w:val="2"/>
              </w:numPr>
              <w:tabs>
                <w:tab w:val="left" w:pos="412"/>
                <w:tab w:val="left" w:pos="3152"/>
              </w:tabs>
              <w:spacing w:before="0" w:after="0" w:line="263" w:lineRule="exact"/>
              <w:ind w:left="411" w:right="0" w:hanging="21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Build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Maven</w:t>
            </w:r>
            <w:r>
              <w:rPr>
                <w:b/>
                <w:sz w:val="24"/>
              </w:rPr>
              <w:t>.</w:t>
            </w:r>
          </w:p>
        </w:tc>
        <w:tc>
          <w:tcPr>
            <w:tcW w:w="5018" w:type="dxa"/>
          </w:tcPr>
          <w:p>
            <w:pPr>
              <w:pStyle w:val="9"/>
              <w:numPr>
                <w:ilvl w:val="0"/>
                <w:numId w:val="3"/>
              </w:numPr>
              <w:tabs>
                <w:tab w:val="left" w:pos="786"/>
                <w:tab w:val="left" w:pos="787"/>
                <w:tab w:val="left" w:pos="3914"/>
              </w:tabs>
              <w:spacing w:before="0" w:after="0" w:line="240" w:lineRule="auto"/>
              <w:ind w:left="786" w:right="0" w:hanging="361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IDE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Eclipse.</w:t>
            </w:r>
          </w:p>
          <w:p>
            <w:pPr>
              <w:pStyle w:val="9"/>
              <w:numPr>
                <w:ilvl w:val="0"/>
                <w:numId w:val="3"/>
              </w:numPr>
              <w:tabs>
                <w:tab w:val="left" w:pos="786"/>
                <w:tab w:val="left" w:pos="787"/>
                <w:tab w:val="left" w:pos="3907"/>
              </w:tabs>
              <w:spacing w:before="25" w:after="0" w:line="240" w:lineRule="auto"/>
              <w:ind w:left="786" w:right="0" w:hanging="361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Bug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Tracking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JIRA.</w:t>
            </w:r>
          </w:p>
          <w:p>
            <w:pPr>
              <w:pStyle w:val="9"/>
              <w:numPr>
                <w:ilvl w:val="0"/>
                <w:numId w:val="3"/>
              </w:numPr>
              <w:tabs>
                <w:tab w:val="left" w:pos="786"/>
                <w:tab w:val="left" w:pos="787"/>
              </w:tabs>
              <w:spacing w:before="27" w:after="0" w:line="240" w:lineRule="auto"/>
              <w:ind w:left="786" w:right="0" w:hanging="361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Continuation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Integration Tool: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Jenkins.</w:t>
            </w:r>
          </w:p>
          <w:p>
            <w:pPr>
              <w:pStyle w:val="9"/>
              <w:numPr>
                <w:ilvl w:val="0"/>
                <w:numId w:val="3"/>
              </w:numPr>
              <w:tabs>
                <w:tab w:val="left" w:pos="786"/>
                <w:tab w:val="left" w:pos="787"/>
                <w:tab w:val="left" w:pos="3900"/>
              </w:tabs>
              <w:spacing w:before="26" w:after="0" w:line="240" w:lineRule="auto"/>
              <w:ind w:left="786" w:right="0" w:hanging="361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Source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Safe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Tool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GIT.</w:t>
            </w:r>
          </w:p>
        </w:tc>
      </w:tr>
    </w:tbl>
    <w:p>
      <w:pPr>
        <w:spacing w:before="250"/>
        <w:ind w:left="4180" w:right="0" w:firstLine="0"/>
        <w:jc w:val="left"/>
        <w:rPr>
          <w:rFonts w:ascii="Times New Roman"/>
          <w:b/>
          <w:sz w:val="22"/>
        </w:rPr>
      </w:pPr>
      <w:r>
        <w:rPr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35" o:spid="_x0000_s1035" o:spt="1" style="position:absolute;left:0pt;margin-left:44.5pt;margin-top:21.95pt;height:0.7pt;width:191.2pt;mso-position-horizontal-relative:page;z-index:251663360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36" o:spid="_x0000_s1036" o:spt="1" style="position:absolute;left:0pt;margin-left:368.2pt;margin-top:21.95pt;height:0.7pt;width:184.9pt;mso-position-horizontal-relative:page;z-index:251664384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:rFonts w:ascii="Times New Roman"/>
          <w:b/>
          <w:color w:val="1A409A"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W</w:t>
      </w:r>
      <w:r>
        <w:rPr>
          <w:rFonts w:ascii="Times New Roman"/>
          <w:b/>
          <w:color w:val="1A409A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ORK</w:t>
      </w:r>
      <w:r>
        <w:rPr>
          <w:rFonts w:ascii="Times New Roman"/>
          <w:b/>
          <w:color w:val="1A409A"/>
          <w:spacing w:val="-2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  <w:r>
        <w:rPr>
          <w:rFonts w:ascii="Times New Roman"/>
          <w:b/>
          <w:color w:val="1A409A"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E</w:t>
      </w:r>
      <w:r>
        <w:rPr>
          <w:rFonts w:ascii="Times New Roman"/>
          <w:b/>
          <w:color w:val="1A409A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XPERIENCE</w:t>
      </w:r>
    </w:p>
    <w:p>
      <w:pPr>
        <w:pStyle w:val="5"/>
        <w:spacing w:before="7"/>
        <w:rPr>
          <w:rFonts w:ascii="Times New Roman"/>
          <w:b/>
          <w:sz w:val="23"/>
        </w:rPr>
      </w:pPr>
    </w:p>
    <w:p>
      <w:pPr>
        <w:pStyle w:val="5"/>
        <w:spacing w:before="90" w:line="338" w:lineRule="auto"/>
        <w:ind w:firstLine="600" w:firstLineChars="250"/>
        <w:rPr>
          <w:rFonts w:hint="default" w:ascii="Times New Roman"/>
          <w:lang w:val="en-IN"/>
        </w:rPr>
        <w:sectPr>
          <w:type w:val="continuous"/>
          <w:pgSz w:w="11910" w:h="16840"/>
          <w:pgMar w:top="740" w:right="600" w:bottom="280" w:left="700" w:header="720" w:footer="720" w:gutter="0"/>
          <w:cols w:space="720" w:num="1"/>
        </w:sectPr>
      </w:pPr>
      <w:r>
        <w:rPr>
          <w:rFonts w:hint="default" w:ascii="Times New Roman"/>
          <w:lang w:val="en-IN"/>
        </w:rPr>
        <w:t>Working as a Software Tester</w:t>
      </w:r>
      <w:r>
        <w:rPr>
          <w:rFonts w:ascii="Times New Roman"/>
        </w:rPr>
        <w:t xml:space="preserve"> in </w:t>
      </w:r>
      <w:r>
        <w:rPr>
          <w:rFonts w:ascii="Times New Roman"/>
          <w:b/>
          <w:bCs/>
        </w:rPr>
        <w:t>Optisol Bussiness Solutions,</w:t>
      </w:r>
      <w:r>
        <w:rPr>
          <w:rFonts w:ascii="Times New Roman"/>
        </w:rPr>
        <w:t xml:space="preserve"> Chennai from Jan 2020 to </w:t>
      </w:r>
      <w:r>
        <w:rPr>
          <w:rFonts w:hint="default" w:ascii="Times New Roman"/>
          <w:lang w:val="en-IN"/>
        </w:rPr>
        <w:t>Till Present</w:t>
      </w:r>
      <w:r>
        <w:rPr>
          <w:rFonts w:ascii="Times New Roman"/>
          <w:spacing w:val="-57"/>
        </w:rPr>
        <w:t xml:space="preserve"> </w:t>
      </w:r>
      <w:r>
        <w:rPr>
          <w:rFonts w:hint="default" w:ascii="Times New Roman"/>
          <w:spacing w:val="-57"/>
          <w:lang w:val="en-IN"/>
        </w:rPr>
        <w:t>.</w:t>
      </w:r>
    </w:p>
    <w:p>
      <w:pPr>
        <w:spacing w:before="59"/>
        <w:ind w:left="2189" w:right="2148" w:firstLine="0"/>
        <w:jc w:val="center"/>
        <w:rPr>
          <w:rFonts w:ascii="Times New Roman"/>
          <w:b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37" o:spid="_x0000_s1037" o:spt="1" style="position:absolute;left:0pt;margin-left:44.5pt;margin-top:12.4pt;height:0.7pt;width:213.75pt;mso-position-horizontal-relative:page;z-index:251664384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38" o:spid="_x0000_s1038" o:spt="1" style="position:absolute;left:0pt;margin-left:343.95pt;margin-top:12.4pt;height:0.7pt;width:209.15pt;mso-position-horizontal-relative:page;z-index:251665408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:rFonts w:ascii="Times New Roman"/>
          <w:b/>
          <w:color w:val="1A409A"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E</w:t>
      </w:r>
      <w:r>
        <w:rPr>
          <w:rFonts w:ascii="Times New Roman"/>
          <w:b/>
          <w:color w:val="1A409A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DUCATION</w:t>
      </w:r>
    </w:p>
    <w:p>
      <w:pPr>
        <w:pStyle w:val="5"/>
        <w:spacing w:before="7"/>
        <w:rPr>
          <w:rFonts w:ascii="Times New Roman"/>
          <w:b/>
          <w:sz w:val="23"/>
        </w:rPr>
      </w:pPr>
    </w:p>
    <w:p>
      <w:pPr>
        <w:spacing w:before="90"/>
        <w:ind w:left="140" w:right="0" w:firstLine="720" w:firstLineChars="30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Bachelor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Engineering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B.sc.,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Computer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Science.</w:t>
      </w:r>
    </w:p>
    <w:p>
      <w:pPr>
        <w:spacing w:before="90"/>
        <w:ind w:left="140" w:right="0" w:firstLine="720" w:firstLineChars="30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Jaya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College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Arts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Science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Thirunindravur,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chennai.</w:t>
      </w:r>
    </w:p>
    <w:p>
      <w:pPr>
        <w:pStyle w:val="5"/>
        <w:spacing w:before="11"/>
        <w:rPr>
          <w:rFonts w:ascii="Times New Roman"/>
          <w:sz w:val="20"/>
        </w:rPr>
      </w:pPr>
    </w:p>
    <w:p>
      <w:pPr>
        <w:spacing w:before="0"/>
        <w:ind w:left="2311" w:right="2140" w:firstLine="0"/>
        <w:jc w:val="center"/>
        <w:rPr>
          <w:rFonts w:ascii="Times New Roman"/>
          <w:b/>
          <w:sz w:val="22"/>
        </w:rPr>
      </w:pPr>
      <w:r>
        <w:rPr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39" o:spid="_x0000_s1039" o:spt="1" style="position:absolute;left:0pt;margin-left:42pt;margin-top:9.45pt;height:0.7pt;width:189.15pt;mso-position-horizontal-relative:page;z-index:251665408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40" o:spid="_x0000_s1040" o:spt="1" style="position:absolute;left:0pt;margin-left:377.7pt;margin-top:9.45pt;height:0.7pt;width:175.3pt;mso-position-horizontal-relative:page;z-index:251666432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:rFonts w:ascii="Times New Roman"/>
          <w:b/>
          <w:color w:val="1A409A"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P</w:t>
      </w:r>
      <w:r>
        <w:rPr>
          <w:rFonts w:ascii="Times New Roman"/>
          <w:b/>
          <w:color w:val="1A409A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ROJECT</w:t>
      </w:r>
      <w:r>
        <w:rPr>
          <w:rFonts w:ascii="Times New Roman"/>
          <w:b/>
          <w:color w:val="1A409A"/>
          <w:spacing w:val="-5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  <w:r>
        <w:rPr>
          <w:rFonts w:ascii="Times New Roman"/>
          <w:b/>
          <w:color w:val="1A409A"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E</w:t>
      </w:r>
      <w:r>
        <w:rPr>
          <w:rFonts w:ascii="Times New Roman"/>
          <w:b/>
          <w:color w:val="1A409A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XPERIENCE</w:t>
      </w:r>
    </w:p>
    <w:p>
      <w:pPr>
        <w:pStyle w:val="5"/>
        <w:spacing w:before="9"/>
        <w:rPr>
          <w:rFonts w:ascii="Times New Roman"/>
          <w:b/>
          <w:sz w:val="23"/>
        </w:rPr>
      </w:pPr>
    </w:p>
    <w:p>
      <w:pPr>
        <w:pStyle w:val="2"/>
      </w:pPr>
      <w:r>
        <w:t>Project-1:</w:t>
      </w:r>
    </w:p>
    <w:p>
      <w:pPr>
        <w:spacing w:before="44"/>
        <w:ind w:left="140" w:right="0" w:firstLine="0"/>
        <w:jc w:val="left"/>
        <w:rPr>
          <w:rFonts w:ascii="Times New Roman"/>
          <w:sz w:val="31"/>
        </w:rPr>
      </w:pPr>
      <w:r>
        <w:rPr>
          <w:rFonts w:ascii="Times New Roman"/>
          <w:b/>
          <w:sz w:val="24"/>
        </w:rPr>
        <w:t>Name: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Travelstart</w:t>
      </w:r>
    </w:p>
    <w:p>
      <w:pPr>
        <w:pStyle w:val="5"/>
        <w:spacing w:line="280" w:lineRule="auto"/>
        <w:ind w:left="140" w:right="788"/>
        <w:rPr>
          <w:rFonts w:ascii="Times New Roman"/>
          <w:sz w:val="26"/>
        </w:rPr>
      </w:pPr>
      <w:r>
        <w:rPr>
          <w:rFonts w:ascii="Times New Roman"/>
          <w:b/>
        </w:rPr>
        <w:t>Description:</w:t>
      </w:r>
      <w:r>
        <w:rPr>
          <w:rFonts w:ascii="Times New Roman"/>
          <w:b/>
          <w:spacing w:val="2"/>
        </w:rPr>
        <w:t xml:space="preserve"> </w:t>
      </w:r>
      <w:r>
        <w:rPr>
          <w:rFonts w:ascii="Times New Roman"/>
        </w:rPr>
        <w:t>Travelstart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African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online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travel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booking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website,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offering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flights,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hotel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bookings,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car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rental,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vacation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packages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other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travel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services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through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online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booking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engine.</w:t>
      </w:r>
    </w:p>
    <w:p>
      <w:pPr>
        <w:pStyle w:val="2"/>
        <w:spacing w:before="161"/>
        <w:rPr>
          <w:rFonts w:hint="default" w:ascii="Times New Roman"/>
          <w:b/>
          <w:sz w:val="25"/>
          <w:lang w:val="en-IN"/>
        </w:rPr>
      </w:pPr>
      <w:r>
        <w:t>Roles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Responsibilities:</w:t>
      </w:r>
      <w:r>
        <w:rPr>
          <w:rFonts w:hint="default"/>
          <w:lang w:val="en-IN"/>
        </w:rPr>
        <w:tab/>
      </w:r>
    </w:p>
    <w:p>
      <w:pPr>
        <w:pStyle w:val="8"/>
        <w:numPr>
          <w:ilvl w:val="1"/>
          <w:numId w:val="1"/>
        </w:numPr>
        <w:tabs>
          <w:tab w:val="left" w:pos="887"/>
          <w:tab w:val="left" w:pos="888"/>
        </w:tabs>
        <w:spacing w:before="95" w:after="0" w:line="356" w:lineRule="exact"/>
        <w:ind w:left="887" w:right="0" w:hanging="361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Test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manually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identify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 defects.</w:t>
      </w:r>
    </w:p>
    <w:p>
      <w:pPr>
        <w:pStyle w:val="8"/>
        <w:numPr>
          <w:ilvl w:val="1"/>
          <w:numId w:val="1"/>
        </w:numPr>
        <w:tabs>
          <w:tab w:val="left" w:pos="887"/>
          <w:tab w:val="left" w:pos="888"/>
        </w:tabs>
        <w:spacing w:before="0" w:after="0" w:line="348" w:lineRule="exact"/>
        <w:ind w:left="887" w:right="0" w:hanging="361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Responsible for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preparing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test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scenarios</w:t>
      </w:r>
    </w:p>
    <w:p>
      <w:pPr>
        <w:pStyle w:val="8"/>
        <w:numPr>
          <w:ilvl w:val="1"/>
          <w:numId w:val="1"/>
        </w:numPr>
        <w:tabs>
          <w:tab w:val="left" w:pos="887"/>
          <w:tab w:val="left" w:pos="888"/>
        </w:tabs>
        <w:spacing w:before="0" w:after="0" w:line="240" w:lineRule="auto"/>
        <w:ind w:left="887" w:right="2139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Setup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automation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Framework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using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Selenium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run test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cases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multiple</w:t>
      </w:r>
      <w:r>
        <w:rPr>
          <w:rFonts w:hint="default" w:ascii="Cambria" w:hAnsi="Cambria" w:cs="Cambria"/>
          <w:spacing w:val="-5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browsers.</w:t>
      </w:r>
    </w:p>
    <w:p>
      <w:pPr>
        <w:pStyle w:val="8"/>
        <w:numPr>
          <w:ilvl w:val="1"/>
          <w:numId w:val="1"/>
        </w:numPr>
        <w:tabs>
          <w:tab w:val="left" w:pos="887"/>
          <w:tab w:val="left" w:pos="888"/>
        </w:tabs>
        <w:spacing w:before="0" w:after="0" w:line="338" w:lineRule="exact"/>
        <w:ind w:left="887" w:right="0" w:hanging="361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Automation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Test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scripts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creation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Using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b/>
          <w:sz w:val="24"/>
        </w:rPr>
        <w:t>JUnit Cucumber</w:t>
      </w:r>
      <w:r>
        <w:rPr>
          <w:rFonts w:hint="default" w:ascii="Cambria" w:hAnsi="Cambria" w:cs="Cambria"/>
          <w:b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Framework.</w:t>
      </w:r>
    </w:p>
    <w:p>
      <w:pPr>
        <w:pStyle w:val="8"/>
        <w:numPr>
          <w:ilvl w:val="1"/>
          <w:numId w:val="1"/>
        </w:numPr>
        <w:tabs>
          <w:tab w:val="left" w:pos="887"/>
          <w:tab w:val="left" w:pos="888"/>
        </w:tabs>
        <w:spacing w:before="0" w:after="0" w:line="348" w:lineRule="exact"/>
        <w:ind w:left="887" w:right="0" w:hanging="361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Developing</w:t>
      </w:r>
      <w:r>
        <w:rPr>
          <w:rFonts w:hint="default" w:ascii="Cambria" w:hAnsi="Cambria" w:cs="Cambria"/>
          <w:spacing w:val="48"/>
          <w:sz w:val="24"/>
        </w:rPr>
        <w:t xml:space="preserve"> </w:t>
      </w:r>
      <w:r>
        <w:rPr>
          <w:rFonts w:hint="default" w:ascii="Cambria" w:hAnsi="Cambria" w:cs="Cambria"/>
          <w:b/>
          <w:sz w:val="24"/>
        </w:rPr>
        <w:t>BDD</w:t>
      </w:r>
      <w:r>
        <w:rPr>
          <w:rFonts w:hint="default" w:ascii="Cambria" w:hAnsi="Cambria" w:cs="Cambria"/>
          <w:b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test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using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b/>
          <w:sz w:val="24"/>
        </w:rPr>
        <w:t>Cucumber</w:t>
      </w:r>
      <w:r>
        <w:rPr>
          <w:rFonts w:hint="default" w:ascii="Cambria" w:hAnsi="Cambria" w:cs="Cambria"/>
          <w:sz w:val="24"/>
        </w:rPr>
        <w:t>.</w:t>
      </w:r>
    </w:p>
    <w:p>
      <w:pPr>
        <w:pStyle w:val="8"/>
        <w:numPr>
          <w:ilvl w:val="1"/>
          <w:numId w:val="1"/>
        </w:numPr>
        <w:tabs>
          <w:tab w:val="left" w:pos="887"/>
          <w:tab w:val="left" w:pos="888"/>
        </w:tabs>
        <w:spacing w:before="0" w:after="0" w:line="244" w:lineRule="auto"/>
        <w:ind w:left="887" w:right="2463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Participating in all the agile ceremonies - Sprint Planning, daily scrum calls,</w:t>
      </w:r>
      <w:r>
        <w:rPr>
          <w:rFonts w:hint="default" w:ascii="Cambria" w:hAnsi="Cambria" w:cs="Cambria"/>
          <w:spacing w:val="-52"/>
          <w:sz w:val="24"/>
        </w:rPr>
        <w:t xml:space="preserve"> </w:t>
      </w:r>
      <w:r>
        <w:rPr>
          <w:rFonts w:hint="default" w:ascii="Cambria" w:hAnsi="Cambria" w:cs="Cambria"/>
          <w:spacing w:val="-52"/>
          <w:sz w:val="24"/>
          <w:lang w:val="en-IN"/>
        </w:rPr>
        <w:t xml:space="preserve">                           </w:t>
      </w:r>
      <w:r>
        <w:rPr>
          <w:rFonts w:hint="default" w:ascii="Cambria" w:hAnsi="Cambria" w:cs="Cambria"/>
          <w:sz w:val="24"/>
        </w:rPr>
        <w:t>Sprint</w:t>
      </w:r>
      <w:r>
        <w:rPr>
          <w:rFonts w:hint="default" w:ascii="Cambria" w:hAnsi="Cambria" w:cs="Cambria"/>
          <w:spacing w:val="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review,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Sprint</w:t>
      </w:r>
      <w:r>
        <w:rPr>
          <w:rFonts w:hint="default" w:ascii="Cambria" w:hAnsi="Cambria" w:cs="Cambria"/>
          <w:spacing w:val="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retrospective.</w:t>
      </w:r>
    </w:p>
    <w:p>
      <w:pPr>
        <w:pStyle w:val="8"/>
        <w:numPr>
          <w:ilvl w:val="1"/>
          <w:numId w:val="1"/>
        </w:numPr>
        <w:tabs>
          <w:tab w:val="left" w:pos="887"/>
          <w:tab w:val="left" w:pos="888"/>
        </w:tabs>
        <w:spacing w:before="0" w:after="0" w:line="244" w:lineRule="auto"/>
        <w:ind w:left="887" w:right="2463" w:hanging="360"/>
        <w:jc w:val="left"/>
        <w:rPr>
          <w:rFonts w:hint="default" w:ascii="Cambria" w:hAnsi="Cambria" w:eastAsia="Calibri" w:cs="Cambria"/>
          <w:sz w:val="24"/>
          <w:lang w:val="en-IN"/>
        </w:rPr>
      </w:pPr>
      <w:r>
        <w:rPr>
          <w:rFonts w:hint="default" w:ascii="Cambria" w:hAnsi="Cambria" w:cs="Cambria"/>
          <w:sz w:val="24"/>
          <w:lang w:val="en-IN"/>
        </w:rPr>
        <w:t xml:space="preserve">By using API, </w:t>
      </w:r>
      <w:r>
        <w:rPr>
          <w:rFonts w:hint="default" w:ascii="Cambria" w:hAnsi="Cambria" w:eastAsia="Arial" w:cs="Cambria"/>
          <w:i w:val="0"/>
          <w:iCs w:val="0"/>
          <w:caps w:val="0"/>
          <w:color w:val="4D5156"/>
          <w:spacing w:val="0"/>
          <w:sz w:val="16"/>
          <w:szCs w:val="16"/>
          <w:shd w:val="clear" w:fill="FFFFFF"/>
        </w:rPr>
        <w:t> </w:t>
      </w:r>
      <w:r>
        <w:rPr>
          <w:rFonts w:hint="default" w:ascii="Cambria" w:hAnsi="Cambria" w:eastAsia="Calibri" w:cs="Cambria"/>
          <w:sz w:val="24"/>
          <w:lang w:val="en-IN"/>
        </w:rPr>
        <w:t>ensuring the robustness, reliability, and performance of the API’s.</w:t>
      </w:r>
    </w:p>
    <w:p>
      <w:pPr>
        <w:pStyle w:val="8"/>
        <w:numPr>
          <w:ilvl w:val="1"/>
          <w:numId w:val="1"/>
        </w:numPr>
        <w:tabs>
          <w:tab w:val="left" w:pos="887"/>
          <w:tab w:val="left" w:pos="888"/>
        </w:tabs>
        <w:spacing w:before="0" w:after="0" w:line="328" w:lineRule="exact"/>
        <w:ind w:left="887" w:right="0" w:hanging="361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Identify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Bugs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 report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defects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development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team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through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b/>
          <w:sz w:val="24"/>
        </w:rPr>
        <w:t>JIRA</w:t>
      </w:r>
      <w:r>
        <w:rPr>
          <w:rFonts w:hint="default" w:ascii="Cambria" w:hAnsi="Cambria" w:cs="Cambria"/>
          <w:sz w:val="24"/>
        </w:rPr>
        <w:t>.</w:t>
      </w:r>
    </w:p>
    <w:p>
      <w:pPr>
        <w:pStyle w:val="8"/>
        <w:numPr>
          <w:ilvl w:val="1"/>
          <w:numId w:val="1"/>
        </w:numPr>
        <w:tabs>
          <w:tab w:val="left" w:pos="887"/>
          <w:tab w:val="left" w:pos="888"/>
        </w:tabs>
        <w:spacing w:before="0" w:after="0" w:line="348" w:lineRule="exact"/>
        <w:ind w:left="887" w:right="0" w:hanging="361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Client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Interaction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e-mail / conference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call.</w:t>
      </w:r>
    </w:p>
    <w:p>
      <w:pPr>
        <w:pStyle w:val="8"/>
        <w:numPr>
          <w:ilvl w:val="1"/>
          <w:numId w:val="1"/>
        </w:numPr>
        <w:tabs>
          <w:tab w:val="left" w:pos="887"/>
          <w:tab w:val="left" w:pos="888"/>
        </w:tabs>
        <w:spacing w:before="0" w:after="0" w:line="348" w:lineRule="exact"/>
        <w:ind w:left="887" w:right="0" w:hanging="361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Reporting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logging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defects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b/>
          <w:sz w:val="24"/>
        </w:rPr>
        <w:t>JIRA</w:t>
      </w:r>
      <w:r>
        <w:rPr>
          <w:rFonts w:hint="default" w:ascii="Cambria" w:hAnsi="Cambria" w:cs="Cambria"/>
          <w:sz w:val="24"/>
        </w:rPr>
        <w:t>.</w:t>
      </w:r>
    </w:p>
    <w:p>
      <w:pPr>
        <w:pStyle w:val="8"/>
        <w:numPr>
          <w:ilvl w:val="1"/>
          <w:numId w:val="1"/>
        </w:numPr>
        <w:tabs>
          <w:tab w:val="left" w:pos="887"/>
          <w:tab w:val="left" w:pos="888"/>
        </w:tabs>
        <w:spacing w:before="0" w:after="0" w:line="356" w:lineRule="exact"/>
        <w:ind w:left="887" w:right="0" w:hanging="361"/>
        <w:jc w:val="left"/>
        <w:rPr>
          <w:rFonts w:hint="default" w:ascii="Cambria" w:hAnsi="Cambria" w:cs="Cambria"/>
          <w:b/>
          <w:sz w:val="24"/>
        </w:rPr>
      </w:pPr>
      <w:r>
        <w:rPr>
          <w:rFonts w:hint="default" w:ascii="Cambria" w:hAnsi="Cambria" w:cs="Cambria"/>
          <w:sz w:val="24"/>
        </w:rPr>
        <w:t>Pushing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code</w:t>
      </w:r>
      <w:r>
        <w:rPr>
          <w:rFonts w:hint="default" w:ascii="Cambria" w:hAnsi="Cambria" w:cs="Cambria"/>
          <w:spacing w:val="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b/>
          <w:sz w:val="24"/>
        </w:rPr>
        <w:t>GitHub</w:t>
      </w:r>
      <w:r>
        <w:rPr>
          <w:rFonts w:hint="default" w:ascii="Cambria" w:hAnsi="Cambria" w:cs="Cambria"/>
          <w:b/>
          <w:sz w:val="24"/>
          <w:lang w:val="en-IN"/>
        </w:rPr>
        <w:t>.</w:t>
      </w:r>
    </w:p>
    <w:p>
      <w:pPr>
        <w:pStyle w:val="5"/>
        <w:spacing w:before="5"/>
        <w:rPr>
          <w:b/>
          <w:sz w:val="22"/>
        </w:rPr>
      </w:pPr>
    </w:p>
    <w:p>
      <w:pPr>
        <w:pStyle w:val="2"/>
        <w:ind w:left="220"/>
      </w:pPr>
      <w:r>
        <w:t>Project-2:</w:t>
      </w:r>
      <w:bookmarkStart w:id="0" w:name="_GoBack"/>
      <w:bookmarkEnd w:id="0"/>
    </w:p>
    <w:p>
      <w:pPr>
        <w:spacing w:before="44"/>
        <w:ind w:left="220" w:right="0" w:firstLine="0"/>
        <w:jc w:val="left"/>
        <w:rPr>
          <w:rFonts w:ascii="Times New Roman"/>
          <w:sz w:val="26"/>
        </w:rPr>
      </w:pPr>
      <w:r>
        <w:rPr>
          <w:rFonts w:ascii="Times New Roman"/>
          <w:b/>
          <w:sz w:val="24"/>
        </w:rPr>
        <w:t>Name: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sz w:val="24"/>
        </w:rPr>
        <w:t>Superbalist</w:t>
      </w:r>
    </w:p>
    <w:p>
      <w:pPr>
        <w:pStyle w:val="5"/>
        <w:spacing w:before="183" w:line="278" w:lineRule="auto"/>
        <w:ind w:left="220" w:right="1160"/>
        <w:rPr>
          <w:rFonts w:ascii="Times New Roman"/>
        </w:rPr>
      </w:pPr>
      <w:r>
        <w:rPr>
          <w:rFonts w:ascii="Times New Roman"/>
          <w:b/>
        </w:rPr>
        <w:t xml:space="preserve">Description: </w:t>
      </w:r>
      <w:r>
        <w:rPr>
          <w:rFonts w:ascii="Times New Roman"/>
        </w:rPr>
        <w:t>Operator of a curated, design &amp; apparel centered online retail platform focused on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the millennial generation.</w:t>
      </w:r>
      <w:r>
        <w:rPr>
          <w:rFonts w:hint="default" w:ascii="Times New Roman"/>
          <w:lang w:val="en-IN"/>
        </w:rPr>
        <w:t xml:space="preserve"> </w:t>
      </w:r>
      <w:r>
        <w:rPr>
          <w:rFonts w:ascii="Times New Roman"/>
        </w:rPr>
        <w:t>The company is a South African online vendor of men's and women's fashions, accessories, home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decor, art and electronics.</w:t>
      </w:r>
    </w:p>
    <w:p>
      <w:pPr>
        <w:pStyle w:val="2"/>
        <w:spacing w:before="223"/>
        <w:ind w:left="220"/>
      </w:pPr>
      <w:r>
        <w:t>Roles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Responsibilities:</w:t>
      </w:r>
    </w:p>
    <w:p>
      <w:pPr>
        <w:pStyle w:val="8"/>
        <w:numPr>
          <w:ilvl w:val="1"/>
          <w:numId w:val="1"/>
        </w:numPr>
        <w:tabs>
          <w:tab w:val="left" w:pos="851"/>
        </w:tabs>
        <w:spacing w:before="123" w:after="0" w:line="240" w:lineRule="auto"/>
        <w:ind w:left="850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Generating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Test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scenarios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Test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cases.</w:t>
      </w:r>
    </w:p>
    <w:p>
      <w:pPr>
        <w:pStyle w:val="8"/>
        <w:numPr>
          <w:ilvl w:val="1"/>
          <w:numId w:val="1"/>
        </w:numPr>
        <w:tabs>
          <w:tab w:val="left" w:pos="851"/>
        </w:tabs>
        <w:spacing w:before="2" w:after="0" w:line="304" w:lineRule="exact"/>
        <w:ind w:left="850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Developed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Automation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Test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Scripts.</w:t>
      </w:r>
    </w:p>
    <w:p>
      <w:pPr>
        <w:pStyle w:val="8"/>
        <w:numPr>
          <w:ilvl w:val="1"/>
          <w:numId w:val="1"/>
        </w:numPr>
        <w:tabs>
          <w:tab w:val="left" w:pos="851"/>
        </w:tabs>
        <w:spacing w:before="0" w:after="0" w:line="244" w:lineRule="auto"/>
        <w:ind w:left="850" w:right="196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Setup</w:t>
      </w:r>
      <w:r>
        <w:rPr>
          <w:rFonts w:hint="default" w:ascii="Cambria" w:hAnsi="Cambria" w:cs="Cambria"/>
          <w:spacing w:val="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automation</w:t>
      </w:r>
      <w:r>
        <w:rPr>
          <w:rFonts w:hint="default" w:ascii="Cambria" w:hAnsi="Cambria" w:cs="Cambria"/>
          <w:spacing w:val="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Framework</w:t>
      </w:r>
      <w:r>
        <w:rPr>
          <w:rFonts w:hint="default" w:ascii="Cambria" w:hAnsi="Cambria" w:cs="Cambria"/>
          <w:spacing w:val="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using</w:t>
      </w:r>
      <w:r>
        <w:rPr>
          <w:rFonts w:hint="default" w:ascii="Cambria" w:hAnsi="Cambria" w:cs="Cambria"/>
          <w:spacing w:val="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Selenium</w:t>
      </w:r>
      <w:r>
        <w:rPr>
          <w:rFonts w:hint="default" w:ascii="Cambria" w:hAnsi="Cambria" w:cs="Cambria"/>
          <w:spacing w:val="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run</w:t>
      </w:r>
      <w:r>
        <w:rPr>
          <w:rFonts w:hint="default" w:ascii="Cambria" w:hAnsi="Cambria" w:cs="Cambria"/>
          <w:spacing w:val="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test</w:t>
      </w:r>
      <w:r>
        <w:rPr>
          <w:rFonts w:hint="default" w:ascii="Cambria" w:hAnsi="Cambria" w:cs="Cambria"/>
          <w:spacing w:val="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cases</w:t>
      </w:r>
      <w:r>
        <w:rPr>
          <w:rFonts w:hint="default" w:ascii="Cambria" w:hAnsi="Cambria" w:cs="Cambria"/>
          <w:spacing w:val="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multiple</w:t>
      </w:r>
      <w:r>
        <w:rPr>
          <w:rFonts w:hint="default" w:ascii="Cambria" w:hAnsi="Cambria" w:cs="Cambria"/>
          <w:sz w:val="24"/>
          <w:lang w:val="en-IN"/>
        </w:rPr>
        <w:t xml:space="preserve"> </w:t>
      </w:r>
      <w:r>
        <w:rPr>
          <w:rFonts w:hint="default" w:ascii="Cambria" w:hAnsi="Cambria" w:cs="Cambria"/>
          <w:sz w:val="24"/>
        </w:rPr>
        <w:t>bro</w:t>
      </w:r>
      <w:r>
        <w:rPr>
          <w:rFonts w:hint="default" w:ascii="Cambria" w:hAnsi="Cambria" w:cs="Cambria"/>
          <w:sz w:val="24"/>
          <w:lang w:val="en-IN"/>
        </w:rPr>
        <w:t>w</w:t>
      </w:r>
      <w:r>
        <w:rPr>
          <w:rFonts w:hint="default" w:ascii="Cambria" w:hAnsi="Cambria" w:cs="Cambria"/>
          <w:sz w:val="24"/>
        </w:rPr>
        <w:t>sers.</w:t>
      </w:r>
    </w:p>
    <w:p>
      <w:pPr>
        <w:spacing w:after="0" w:line="244" w:lineRule="auto"/>
        <w:jc w:val="left"/>
        <w:rPr>
          <w:rFonts w:hint="default" w:ascii="Cambria" w:hAnsi="Cambria" w:cs="Cambria"/>
          <w:sz w:val="24"/>
        </w:rPr>
        <w:sectPr>
          <w:pgSz w:w="11910" w:h="16840"/>
          <w:pgMar w:top="1000" w:right="600" w:bottom="280" w:left="700" w:header="720" w:footer="720" w:gutter="0"/>
          <w:cols w:space="720" w:num="1"/>
        </w:sectPr>
      </w:pPr>
    </w:p>
    <w:p>
      <w:pPr>
        <w:pStyle w:val="8"/>
        <w:numPr>
          <w:ilvl w:val="1"/>
          <w:numId w:val="1"/>
        </w:numPr>
        <w:tabs>
          <w:tab w:val="left" w:pos="892"/>
        </w:tabs>
        <w:spacing w:before="83" w:after="0" w:line="240" w:lineRule="auto"/>
        <w:ind w:left="891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Retesting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defect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fixes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on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each release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build.</w:t>
      </w:r>
    </w:p>
    <w:p>
      <w:pPr>
        <w:pStyle w:val="8"/>
        <w:numPr>
          <w:ilvl w:val="1"/>
          <w:numId w:val="1"/>
        </w:numPr>
        <w:tabs>
          <w:tab w:val="left" w:pos="892"/>
        </w:tabs>
        <w:spacing w:before="101" w:after="0" w:line="288" w:lineRule="auto"/>
        <w:ind w:left="891" w:right="1883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Experience</w:t>
      </w:r>
      <w:r>
        <w:rPr>
          <w:rFonts w:hint="default" w:ascii="Cambria" w:hAnsi="Cambria" w:cs="Cambria"/>
          <w:spacing w:val="3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3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Designing</w:t>
      </w:r>
      <w:r>
        <w:rPr>
          <w:rFonts w:hint="default" w:ascii="Cambria" w:hAnsi="Cambria" w:cs="Cambria"/>
          <w:spacing w:val="3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3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implementation</w:t>
      </w:r>
      <w:r>
        <w:rPr>
          <w:rFonts w:hint="default" w:ascii="Cambria" w:hAnsi="Cambria" w:cs="Cambria"/>
          <w:spacing w:val="3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</w:t>
      </w:r>
      <w:r>
        <w:rPr>
          <w:rFonts w:hint="default" w:ascii="Cambria" w:hAnsi="Cambria" w:cs="Cambria"/>
          <w:spacing w:val="35"/>
          <w:sz w:val="24"/>
        </w:rPr>
        <w:t xml:space="preserve"> </w:t>
      </w:r>
      <w:r>
        <w:rPr>
          <w:rFonts w:hint="default" w:ascii="Cambria" w:hAnsi="Cambria" w:cs="Cambria"/>
          <w:b/>
          <w:sz w:val="24"/>
        </w:rPr>
        <w:t>Testing</w:t>
      </w:r>
      <w:r>
        <w:rPr>
          <w:rFonts w:hint="default" w:ascii="Cambria" w:hAnsi="Cambria" w:cs="Cambria"/>
          <w:b/>
          <w:spacing w:val="2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framework</w:t>
      </w:r>
      <w:r>
        <w:rPr>
          <w:rFonts w:hint="default" w:ascii="Cambria" w:hAnsi="Cambria" w:cs="Cambria"/>
          <w:spacing w:val="2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3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Web</w:t>
      </w:r>
      <w:r>
        <w:rPr>
          <w:rFonts w:hint="default" w:ascii="Cambria" w:hAnsi="Cambria" w:cs="Cambria"/>
          <w:spacing w:val="-5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driver.</w:t>
      </w:r>
    </w:p>
    <w:p>
      <w:pPr>
        <w:pStyle w:val="8"/>
        <w:numPr>
          <w:ilvl w:val="1"/>
          <w:numId w:val="1"/>
        </w:numPr>
        <w:tabs>
          <w:tab w:val="left" w:pos="892"/>
        </w:tabs>
        <w:spacing w:before="20" w:after="0" w:line="240" w:lineRule="auto"/>
        <w:ind w:left="891" w:right="0" w:hanging="284"/>
        <w:jc w:val="left"/>
        <w:rPr>
          <w:rFonts w:hint="default" w:ascii="Cambria" w:hAnsi="Cambria" w:cs="Cambria"/>
          <w:b/>
          <w:sz w:val="24"/>
        </w:rPr>
      </w:pPr>
      <w:r>
        <w:rPr>
          <w:rFonts w:hint="default" w:ascii="Cambria" w:hAnsi="Cambria" w:cs="Cambria"/>
          <w:sz w:val="24"/>
        </w:rPr>
        <w:t>Identify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Bugs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report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defects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development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team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through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b/>
          <w:sz w:val="24"/>
        </w:rPr>
        <w:t>JIRA.</w:t>
      </w:r>
    </w:p>
    <w:p>
      <w:pPr>
        <w:pStyle w:val="8"/>
        <w:numPr>
          <w:ilvl w:val="1"/>
          <w:numId w:val="1"/>
        </w:numPr>
        <w:tabs>
          <w:tab w:val="left" w:pos="892"/>
        </w:tabs>
        <w:spacing w:before="121" w:after="0" w:line="240" w:lineRule="auto"/>
        <w:ind w:left="891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Involving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all Agile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ceremonies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sharing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ideas</w:t>
      </w:r>
    </w:p>
    <w:p>
      <w:pPr>
        <w:pStyle w:val="8"/>
        <w:numPr>
          <w:ilvl w:val="1"/>
          <w:numId w:val="1"/>
        </w:numPr>
        <w:tabs>
          <w:tab w:val="left" w:pos="892"/>
        </w:tabs>
        <w:spacing w:before="101" w:after="0" w:line="240" w:lineRule="auto"/>
        <w:ind w:left="891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On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weekly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basis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will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have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client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interaction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via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email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conference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call</w:t>
      </w:r>
    </w:p>
    <w:p>
      <w:pPr>
        <w:pStyle w:val="8"/>
        <w:numPr>
          <w:ilvl w:val="1"/>
          <w:numId w:val="1"/>
        </w:numPr>
        <w:tabs>
          <w:tab w:val="left" w:pos="892"/>
        </w:tabs>
        <w:spacing w:before="62" w:after="0" w:line="240" w:lineRule="auto"/>
        <w:ind w:left="891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Conducting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KT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session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New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Joiners</w:t>
      </w:r>
    </w:p>
    <w:p>
      <w:pPr>
        <w:pStyle w:val="8"/>
        <w:numPr>
          <w:ilvl w:val="1"/>
          <w:numId w:val="1"/>
        </w:numPr>
        <w:tabs>
          <w:tab w:val="left" w:pos="892"/>
        </w:tabs>
        <w:spacing w:before="89" w:after="0" w:line="240" w:lineRule="auto"/>
        <w:ind w:left="891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Preparing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Technical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Documentation</w:t>
      </w:r>
    </w:p>
    <w:p>
      <w:pPr>
        <w:pStyle w:val="8"/>
        <w:widowControl w:val="0"/>
        <w:numPr>
          <w:ilvl w:val="0"/>
          <w:numId w:val="0"/>
        </w:numPr>
        <w:tabs>
          <w:tab w:val="left" w:pos="892"/>
        </w:tabs>
        <w:autoSpaceDE w:val="0"/>
        <w:autoSpaceDN w:val="0"/>
        <w:spacing w:before="89" w:after="0" w:line="240" w:lineRule="auto"/>
        <w:ind w:right="0" w:rightChars="0"/>
        <w:jc w:val="left"/>
        <w:rPr>
          <w:rFonts w:hint="default" w:ascii="Cambria" w:hAnsi="Cambria" w:cs="Cambria"/>
          <w:sz w:val="24"/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892"/>
        </w:tabs>
        <w:autoSpaceDE w:val="0"/>
        <w:autoSpaceDN w:val="0"/>
        <w:spacing w:before="89" w:after="0" w:line="240" w:lineRule="auto"/>
        <w:ind w:right="0" w:rightChars="0"/>
        <w:jc w:val="left"/>
        <w:rPr>
          <w:rFonts w:hint="default" w:ascii="Cambria" w:hAnsi="Cambria" w:cs="Cambria"/>
          <w:sz w:val="24"/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892"/>
        </w:tabs>
        <w:autoSpaceDE w:val="0"/>
        <w:autoSpaceDN w:val="0"/>
        <w:spacing w:before="89" w:after="0" w:line="240" w:lineRule="auto"/>
        <w:ind w:right="0" w:rightChars="0"/>
        <w:jc w:val="left"/>
        <w:rPr>
          <w:rFonts w:hint="default" w:ascii="Cambria" w:hAnsi="Cambria" w:cs="Cambria"/>
          <w:sz w:val="24"/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892"/>
        </w:tabs>
        <w:autoSpaceDE w:val="0"/>
        <w:autoSpaceDN w:val="0"/>
        <w:spacing w:before="89" w:after="0" w:line="240" w:lineRule="auto"/>
        <w:ind w:right="0" w:rightChars="0"/>
        <w:jc w:val="left"/>
        <w:rPr>
          <w:rFonts w:hint="default" w:ascii="Cambria" w:hAnsi="Cambria" w:cs="Cambria"/>
          <w:sz w:val="24"/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892"/>
        </w:tabs>
        <w:autoSpaceDE w:val="0"/>
        <w:autoSpaceDN w:val="0"/>
        <w:spacing w:before="89" w:after="0" w:line="240" w:lineRule="auto"/>
        <w:ind w:right="0" w:rightChars="0"/>
        <w:jc w:val="left"/>
        <w:rPr>
          <w:sz w:val="24"/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892"/>
        </w:tabs>
        <w:autoSpaceDE w:val="0"/>
        <w:autoSpaceDN w:val="0"/>
        <w:spacing w:before="89" w:after="0" w:line="240" w:lineRule="auto"/>
        <w:ind w:right="0" w:rightChars="0"/>
        <w:jc w:val="left"/>
        <w:rPr>
          <w:sz w:val="24"/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892"/>
        </w:tabs>
        <w:autoSpaceDE w:val="0"/>
        <w:autoSpaceDN w:val="0"/>
        <w:spacing w:before="89" w:after="0" w:line="240" w:lineRule="auto"/>
        <w:ind w:right="0" w:rightChars="0"/>
        <w:jc w:val="left"/>
        <w:rPr>
          <w:sz w:val="24"/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892"/>
        </w:tabs>
        <w:autoSpaceDE w:val="0"/>
        <w:autoSpaceDN w:val="0"/>
        <w:spacing w:before="89" w:after="0" w:line="240" w:lineRule="auto"/>
        <w:ind w:right="0" w:rightChars="0"/>
        <w:jc w:val="left"/>
        <w:rPr>
          <w:sz w:val="24"/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892"/>
        </w:tabs>
        <w:autoSpaceDE w:val="0"/>
        <w:autoSpaceDN w:val="0"/>
        <w:spacing w:before="89" w:after="0" w:line="240" w:lineRule="auto"/>
        <w:ind w:right="0" w:rightChars="0"/>
        <w:jc w:val="left"/>
        <w:rPr>
          <w:sz w:val="24"/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892"/>
        </w:tabs>
        <w:autoSpaceDE w:val="0"/>
        <w:autoSpaceDN w:val="0"/>
        <w:spacing w:before="89" w:after="0" w:line="240" w:lineRule="auto"/>
        <w:ind w:right="0" w:rightChars="0"/>
        <w:jc w:val="left"/>
        <w:rPr>
          <w:sz w:val="24"/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892"/>
        </w:tabs>
        <w:autoSpaceDE w:val="0"/>
        <w:autoSpaceDN w:val="0"/>
        <w:spacing w:before="89" w:after="0" w:line="240" w:lineRule="auto"/>
        <w:ind w:right="0" w:rightChars="0"/>
        <w:jc w:val="left"/>
        <w:rPr>
          <w:sz w:val="24"/>
        </w:rPr>
      </w:pPr>
    </w:p>
    <w:p>
      <w:pPr>
        <w:pStyle w:val="8"/>
        <w:widowControl w:val="0"/>
        <w:numPr>
          <w:ilvl w:val="0"/>
          <w:numId w:val="0"/>
        </w:numPr>
        <w:tabs>
          <w:tab w:val="left" w:pos="892"/>
        </w:tabs>
        <w:autoSpaceDE w:val="0"/>
        <w:autoSpaceDN w:val="0"/>
        <w:spacing w:before="89" w:after="0" w:line="240" w:lineRule="auto"/>
        <w:ind w:right="0" w:rightChars="0"/>
        <w:jc w:val="left"/>
        <w:rPr>
          <w:sz w:val="24"/>
        </w:rPr>
      </w:pPr>
    </w:p>
    <w:p>
      <w:pPr>
        <w:pStyle w:val="5"/>
        <w:rPr>
          <w:sz w:val="15"/>
        </w:rPr>
      </w:pPr>
    </w:p>
    <w:p>
      <w:pPr>
        <w:spacing w:before="89"/>
        <w:ind w:left="2311" w:right="2137" w:firstLine="0"/>
        <w:jc w:val="center"/>
        <w:rPr>
          <w:rFonts w:ascii="Times New Roman"/>
          <w:b/>
          <w:sz w:val="22"/>
        </w:rPr>
      </w:pPr>
      <w:r>
        <w:rPr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41" o:spid="_x0000_s1041" o:spt="1" style="position:absolute;left:0pt;margin-left:42pt;margin-top:10.1pt;height:0.7pt;width:211.85pt;mso-position-horizontal-relative:page;z-index:251666432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pict>
          <v:rect id="_x0000_s1042" o:spid="_x0000_s1042" o:spt="1" style="position:absolute;left:0pt;margin-left:355pt;margin-top:12.1pt;height:0.7pt;width:198pt;mso-position-horizontal-relative:page;z-index:251667456;mso-width-relative:page;mso-height-relative:page;" fillcolor="#1A409A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/>
              </w:txbxContent>
            </v:textbox>
          </v:rect>
        </w:pict>
      </w:r>
      <w:r>
        <w:rPr>
          <w:rFonts w:ascii="Times New Roman"/>
          <w:b/>
          <w:color w:val="1A409A"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D</w:t>
      </w:r>
      <w:r>
        <w:rPr>
          <w:rFonts w:ascii="Times New Roman"/>
          <w:b/>
          <w:color w:val="1A409A"/>
          <w:sz w:val="22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ECLARATION</w:t>
      </w:r>
    </w:p>
    <w:p>
      <w:pPr>
        <w:pStyle w:val="5"/>
        <w:rPr>
          <w:rFonts w:ascii="Times New Roman"/>
          <w:b/>
          <w:sz w:val="20"/>
        </w:rPr>
      </w:pPr>
    </w:p>
    <w:p>
      <w:pPr>
        <w:pStyle w:val="5"/>
        <w:spacing w:before="215"/>
        <w:ind w:left="840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hereby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declare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that the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information furnished above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true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 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best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of my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knowledge.</w:t>
      </w:r>
    </w:p>
    <w:p>
      <w:pPr>
        <w:pStyle w:val="5"/>
        <w:rPr>
          <w:rFonts w:ascii="Times New Roman"/>
          <w:sz w:val="26"/>
        </w:rPr>
      </w:pPr>
    </w:p>
    <w:p>
      <w:pPr>
        <w:pStyle w:val="5"/>
        <w:rPr>
          <w:rFonts w:ascii="Times New Roman"/>
          <w:sz w:val="26"/>
        </w:rPr>
      </w:pPr>
    </w:p>
    <w:p>
      <w:pPr>
        <w:pStyle w:val="2"/>
        <w:spacing w:before="166"/>
        <w:ind w:left="480"/>
        <w:rPr>
          <w:b w:val="0"/>
        </w:rPr>
      </w:pPr>
      <w:r>
        <w:t>Date</w:t>
      </w:r>
      <w:r>
        <w:rPr>
          <w:b w:val="0"/>
        </w:rPr>
        <w:t>:</w:t>
      </w:r>
    </w:p>
    <w:p>
      <w:pPr>
        <w:tabs>
          <w:tab w:val="left" w:pos="8749"/>
        </w:tabs>
        <w:spacing w:before="43"/>
        <w:ind w:left="48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Place</w:t>
      </w:r>
      <w:r>
        <w:rPr>
          <w:rFonts w:ascii="Times New Roman"/>
          <w:sz w:val="24"/>
        </w:rPr>
        <w:t>: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>(Shameer.M)</w:t>
      </w:r>
    </w:p>
    <w:sectPr>
      <w:pgSz w:w="11910" w:h="16840"/>
      <w:pgMar w:top="1020" w:right="600" w:bottom="280" w:left="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&quot;sans-serif&quot;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atoshi Fallback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411" w:hanging="212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05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90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75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61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846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817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302" w:hanging="212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96" w:hanging="432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87" w:hanging="360"/>
      </w:pPr>
      <w:rPr>
        <w:rFonts w:hint="default" w:ascii="Symbol" w:hAnsi="Symbol" w:eastAsia="Symbol" w:cs="Symbol"/>
        <w:w w:val="100"/>
        <w:position w:val="6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786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89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2B812E6"/>
    <w:rsid w:val="06385906"/>
    <w:rsid w:val="0DF43970"/>
    <w:rsid w:val="10E4349D"/>
    <w:rsid w:val="11727FA6"/>
    <w:rsid w:val="1A445924"/>
    <w:rsid w:val="1AE709B1"/>
    <w:rsid w:val="1BCA6A25"/>
    <w:rsid w:val="20A47F1D"/>
    <w:rsid w:val="20C274CD"/>
    <w:rsid w:val="225D726E"/>
    <w:rsid w:val="265B7951"/>
    <w:rsid w:val="2B754ED7"/>
    <w:rsid w:val="34A30568"/>
    <w:rsid w:val="35915BC6"/>
    <w:rsid w:val="3B013DDA"/>
    <w:rsid w:val="43453FEA"/>
    <w:rsid w:val="43FD701B"/>
    <w:rsid w:val="4B5E6ACF"/>
    <w:rsid w:val="52312538"/>
    <w:rsid w:val="565A24B9"/>
    <w:rsid w:val="5A047316"/>
    <w:rsid w:val="5BAD4574"/>
    <w:rsid w:val="621A25FF"/>
    <w:rsid w:val="62751A14"/>
    <w:rsid w:val="69AE046D"/>
    <w:rsid w:val="6CDD3B27"/>
    <w:rsid w:val="7AC46E76"/>
    <w:rsid w:val="7E032B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90"/>
      <w:ind w:left="1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91"/>
      <w:ind w:left="1632" w:right="2148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96" w:hanging="428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786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ScaleCrop>false</ScaleCrop>
  <LinksUpToDate>false</LinksUpToDate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2023-12-02T10:16:00Z</dcterms:created>
  <dc:creator>Sudharsan p</dc:creator>
  <cp:lastModifiedBy>Siddiq Sid</cp:lastModifiedBy>
  <dcterms:modified xsi:type="dcterms:W3CDTF">2023-12-08T11:33:28Z</dcterms:modified>
  <dc:title>KABIL. 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2023-12-02T00:00:00Z</vt:filetime>
  </property>
  <property fmtid="{D5CDD505-2E9C-101B-9397-08002B2CF9AE}" pid="5" name="KSOProductBuildVer">
    <vt:lpwstr>1033-12.2.0.13306</vt:lpwstr>
  </property>
  <property fmtid="{D5CDD505-2E9C-101B-9397-08002B2CF9AE}" pid="6" name="ICV">
    <vt:lpwstr>1D849AB558D64D8CB8D61675108DAA64_12</vt:lpwstr>
  </property>
</Properties>
</file>